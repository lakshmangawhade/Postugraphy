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477F9">
      <w:pPr>
        <w:pStyle w:val="3"/>
      </w:pPr>
      <w:r>
        <w:t>Test 1: Foam Eyes Closed Rt</w:t>
      </w:r>
    </w:p>
    <w:p w14:paraId="2C50572C">
      <w:pPr>
        <w:pStyle w:val="23"/>
      </w:pPr>
      <w:r>
        <w:t>Stability Score: 76.0%</w:t>
      </w:r>
    </w:p>
    <w:p w14:paraId="38153D70">
      <w:pPr>
        <w:pStyle w:val="23"/>
      </w:pPr>
      <w:r>
        <w:t>Stability Class: Healthy Balance</w:t>
      </w:r>
    </w:p>
    <w:p w14:paraId="3507BEF8">
      <w:pPr>
        <w:pStyle w:val="23"/>
      </w:pPr>
      <w:r>
        <w:t>Pred. Direction of Sway: 67.8 deg</w:t>
      </w:r>
    </w:p>
    <w:p w14:paraId="5058C37B">
      <w:pPr>
        <w:pStyle w:val="23"/>
      </w:pPr>
      <w:r>
        <w:t>Fatigue Ratio: 0.0%</w:t>
      </w:r>
    </w:p>
    <w:p w14:paraId="1421CB63">
      <w:pPr>
        <w:pStyle w:val="23"/>
      </w:pPr>
      <w:r>
        <w:t>Adaptation Ratio: 19.5%</w:t>
      </w:r>
    </w:p>
    <w:p w14:paraId="280D7F42">
      <w:pPr>
        <w:pStyle w:val="23"/>
      </w:pPr>
      <w:r>
        <w:t>Directionality: 30%</w:t>
      </w:r>
    </w:p>
    <w:p w14:paraId="5215A58E">
      <w:pPr>
        <w:pStyle w:val="23"/>
      </w:pPr>
      <w:r>
        <w:t>Sway Center [Xo, Yo]: [0.0110 m, -0.0208 m]</w:t>
      </w:r>
    </w:p>
    <w:p w14:paraId="133ABA5A">
      <w:pPr>
        <w:pStyle w:val="23"/>
      </w:pPr>
      <w:r>
        <w:t>ML Sway (Max &amp; 95%): 0.0084 m &amp; 0.0356 m</w:t>
      </w:r>
    </w:p>
    <w:p w14:paraId="558E826B">
      <w:pPr>
        <w:pStyle w:val="23"/>
      </w:pPr>
      <w:r>
        <w:t>AP Sway (Max &amp; 95%): 0.0058 m &amp; 0.0457 m</w:t>
      </w:r>
    </w:p>
    <w:p w14:paraId="32519542">
      <w:pPr>
        <w:pStyle w:val="23"/>
      </w:pPr>
      <w:r>
        <w:t>Actual Sway (Max &amp; Ave): 0.0270 m &amp; 0.013</w:t>
      </w:r>
      <w:bookmarkStart w:id="0" w:name="_GoBack"/>
      <w:bookmarkEnd w:id="0"/>
      <w:r>
        <w:t>4 m</w:t>
      </w:r>
    </w:p>
    <w:p w14:paraId="1B2D2098">
      <w:pPr>
        <w:pStyle w:val="23"/>
      </w:pPr>
      <w:r>
        <w:t>Sway Velocity (Max &amp; Ave): 0.211 m/s &amp; 0.049 m/s</w:t>
      </w:r>
    </w:p>
    <w:p w14:paraId="78F7BD5D">
      <w:pPr>
        <w:pStyle w:val="23"/>
      </w:pPr>
      <w:r>
        <w:t>Sway Acceleration (Max &amp; Ave): 2.779 m/s² &amp; 0.660 m/s²</w:t>
      </w:r>
    </w:p>
    <w:p w14:paraId="5ACBCDB4">
      <w:pPr>
        <w:pStyle w:val="23"/>
      </w:pPr>
      <w:r>
        <w:t>Sway Path Length: 0.9760 m</w:t>
      </w:r>
    </w:p>
    <w:p w14:paraId="07FDAC1B">
      <w:pPr>
        <w:pStyle w:val="23"/>
      </w:pPr>
      <w:r>
        <w:t>Area 95% Conf. Ellipse: 0.0012384 m²</w:t>
      </w:r>
    </w:p>
    <w:p w14:paraId="461A8B51">
      <w:pPr>
        <w:pStyle w:val="23"/>
      </w:pPr>
      <w:r>
        <w:t>LoS: 0.1976 m</w:t>
      </w:r>
    </w:p>
    <w:p w14:paraId="23CD9AC9">
      <w:pPr>
        <w:pStyle w:val="23"/>
      </w:pPr>
      <w:r>
        <w:t>Parameter p: 3.7</w:t>
      </w:r>
    </w:p>
    <w:p w14:paraId="7B103CAF"/>
    <w:p w14:paraId="58B5626F">
      <w:pPr>
        <w:pStyle w:val="3"/>
      </w:pPr>
      <w:r>
        <w:t xml:space="preserve">Test 2: Foam Eyes Closed </w:t>
      </w:r>
      <w:r>
        <w:rPr>
          <w:rFonts w:hint="default"/>
          <w:lang w:val="en-US"/>
        </w:rPr>
        <w:t>L</w:t>
      </w:r>
      <w:r>
        <w:t>t</w:t>
      </w:r>
    </w:p>
    <w:p w14:paraId="4E2D7C5A">
      <w:pPr>
        <w:pStyle w:val="23"/>
      </w:pPr>
      <w:r>
        <w:t>Stability Score: 78.4%</w:t>
      </w:r>
    </w:p>
    <w:p w14:paraId="09D13BC8">
      <w:pPr>
        <w:pStyle w:val="23"/>
      </w:pPr>
      <w:r>
        <w:t>Stability Class: Healthy Balance</w:t>
      </w:r>
    </w:p>
    <w:p w14:paraId="3A07A1EA">
      <w:pPr>
        <w:pStyle w:val="23"/>
      </w:pPr>
      <w:r>
        <w:t>Pred. Direction of Sway: 25.6 deg</w:t>
      </w:r>
    </w:p>
    <w:p w14:paraId="0CD554EF">
      <w:pPr>
        <w:pStyle w:val="23"/>
      </w:pPr>
      <w:r>
        <w:t>Fatigue Ratio: 94.5%</w:t>
      </w:r>
    </w:p>
    <w:p w14:paraId="5DE52E08">
      <w:pPr>
        <w:pStyle w:val="23"/>
      </w:pPr>
      <w:r>
        <w:t>Adaptation Ratio: 0.0%</w:t>
      </w:r>
    </w:p>
    <w:p w14:paraId="3EAE78C7">
      <w:pPr>
        <w:pStyle w:val="23"/>
      </w:pPr>
      <w:r>
        <w:t>Directionality: 32%</w:t>
      </w:r>
    </w:p>
    <w:p w14:paraId="6622587E">
      <w:pPr>
        <w:pStyle w:val="23"/>
      </w:pPr>
      <w:r>
        <w:t>Sway Center [Xo, Yo]: [0.0174 m, -0.0057 m]</w:t>
      </w:r>
    </w:p>
    <w:p w14:paraId="7D82E101">
      <w:pPr>
        <w:pStyle w:val="23"/>
      </w:pPr>
      <w:r>
        <w:t>ML Sway (Max &amp; 95%): 0.0102 m &amp; 0.0404 m</w:t>
      </w:r>
    </w:p>
    <w:p w14:paraId="2DD39F23">
      <w:pPr>
        <w:pStyle w:val="23"/>
      </w:pPr>
      <w:r>
        <w:t>AP Sway (Max &amp; 95%): 0.0131 m &amp; 0.0320 m</w:t>
      </w:r>
    </w:p>
    <w:p w14:paraId="4BF36BD3">
      <w:pPr>
        <w:pStyle w:val="23"/>
      </w:pPr>
      <w:r>
        <w:t>Actual Sway (Max &amp; Ave): 0.0442 m &amp; 0.0109 m</w:t>
      </w:r>
    </w:p>
    <w:p w14:paraId="1F0A2BB9">
      <w:pPr>
        <w:pStyle w:val="23"/>
      </w:pPr>
      <w:r>
        <w:t>Sway Velocity (Max &amp; Ave): 0.173 m/s &amp; 0.036 m/s</w:t>
      </w:r>
    </w:p>
    <w:p w14:paraId="4EE4D2CB">
      <w:pPr>
        <w:pStyle w:val="23"/>
      </w:pPr>
      <w:r>
        <w:t>Sway Acceleration (Max &amp; Ave): 2.480 m/s² &amp; 0.479 m/s²</w:t>
      </w:r>
    </w:p>
    <w:p w14:paraId="15E0F2D0">
      <w:pPr>
        <w:pStyle w:val="23"/>
      </w:pPr>
      <w:r>
        <w:t>Sway Path Length: 0.7096 m</w:t>
      </w:r>
    </w:p>
    <w:p w14:paraId="7D5CA3C7">
      <w:pPr>
        <w:pStyle w:val="23"/>
      </w:pPr>
      <w:r>
        <w:t>Area 95% Conf. Ellipse: 0.0009722 m²</w:t>
      </w:r>
    </w:p>
    <w:p w14:paraId="53CDF9CF">
      <w:pPr>
        <w:pStyle w:val="23"/>
      </w:pPr>
      <w:r>
        <w:t>LoS: 0.1976 m</w:t>
      </w:r>
    </w:p>
    <w:p w14:paraId="5E8ECD8C">
      <w:pPr>
        <w:pStyle w:val="23"/>
      </w:pPr>
      <w:r>
        <w:t>Parameter p: 4.1</w:t>
      </w:r>
    </w:p>
    <w:p w14:paraId="6699B59D"/>
    <w:p w14:paraId="3E9F94F2">
      <w:pPr>
        <w:pStyle w:val="3"/>
      </w:pPr>
      <w:r>
        <w:t xml:space="preserve">Test 3: Foam Eyes Closed Flx: </w:t>
      </w:r>
    </w:p>
    <w:p w14:paraId="660CC650">
      <w:pPr>
        <w:pStyle w:val="23"/>
      </w:pPr>
      <w:r>
        <w:t>Stability Score: 75.5%</w:t>
      </w:r>
    </w:p>
    <w:p w14:paraId="2AE9211A">
      <w:pPr>
        <w:pStyle w:val="23"/>
      </w:pPr>
      <w:r>
        <w:t>Stability Class: Healthy Balance</w:t>
      </w:r>
    </w:p>
    <w:p w14:paraId="26A1C47D">
      <w:pPr>
        <w:pStyle w:val="23"/>
      </w:pPr>
      <w:r>
        <w:t>Pred. Direction of Sway: -80.5 deg</w:t>
      </w:r>
    </w:p>
    <w:p w14:paraId="4A9D4DF6">
      <w:pPr>
        <w:pStyle w:val="23"/>
      </w:pPr>
      <w:r>
        <w:t>Fatigue Ratio: 5.4%</w:t>
      </w:r>
    </w:p>
    <w:p w14:paraId="6F002BBE">
      <w:pPr>
        <w:pStyle w:val="23"/>
      </w:pPr>
      <w:r>
        <w:t>Adaptation Ratio: 0.0%</w:t>
      </w:r>
    </w:p>
    <w:p w14:paraId="4ECB6FBE">
      <w:pPr>
        <w:pStyle w:val="23"/>
      </w:pPr>
      <w:r>
        <w:t>Directionality: 43%</w:t>
      </w:r>
    </w:p>
    <w:p w14:paraId="1D4733F6">
      <w:pPr>
        <w:pStyle w:val="23"/>
      </w:pPr>
      <w:r>
        <w:t>Sway Center [Xo, Yo]: [0.0129 m, -0.0108 m]</w:t>
      </w:r>
    </w:p>
    <w:p w14:paraId="3DC2E782">
      <w:pPr>
        <w:pStyle w:val="23"/>
      </w:pPr>
      <w:r>
        <w:t>ML Sway (Max &amp; 95%): 0.0153 m &amp; 0.0284 m</w:t>
      </w:r>
    </w:p>
    <w:p w14:paraId="1FC33B91">
      <w:pPr>
        <w:pStyle w:val="23"/>
      </w:pPr>
      <w:r>
        <w:t>AP Sway (Max &amp; 95%): 0.0550 m &amp; 0.0479 m</w:t>
      </w:r>
    </w:p>
    <w:p w14:paraId="2AD6DF36">
      <w:pPr>
        <w:pStyle w:val="23"/>
      </w:pPr>
      <w:r>
        <w:t>Actual Sway (Max &amp; Ave): 0.0437 m &amp; 0.0127 m</w:t>
      </w:r>
    </w:p>
    <w:p w14:paraId="54D921F9">
      <w:pPr>
        <w:pStyle w:val="23"/>
      </w:pPr>
      <w:r>
        <w:t>Sway Velocity (Max &amp; Ave): 0.146 m/s &amp; 0.038 m/s</w:t>
      </w:r>
    </w:p>
    <w:p w14:paraId="18575620">
      <w:pPr>
        <w:pStyle w:val="23"/>
      </w:pPr>
      <w:r>
        <w:t>Sway Acceleration (Max &amp; Ave): 2.158 m/s² &amp; 0.480 m/s²</w:t>
      </w:r>
    </w:p>
    <w:p w14:paraId="41F92091">
      <w:pPr>
        <w:pStyle w:val="23"/>
      </w:pPr>
      <w:r>
        <w:t>Sway Path Length: 0.7577 m</w:t>
      </w:r>
    </w:p>
    <w:p w14:paraId="1EEBD4F5">
      <w:pPr>
        <w:pStyle w:val="23"/>
      </w:pPr>
      <w:r>
        <w:t>Area 95% Conf. Ellipse: 0.0010482 m²</w:t>
      </w:r>
    </w:p>
    <w:p w14:paraId="0E36D9CD">
      <w:pPr>
        <w:pStyle w:val="23"/>
      </w:pPr>
      <w:r>
        <w:t>LoS: 0.1976 m</w:t>
      </w:r>
    </w:p>
    <w:p w14:paraId="25C649E0">
      <w:pPr>
        <w:pStyle w:val="23"/>
      </w:pPr>
      <w:r>
        <w:t>Parameter p: 4.2</w:t>
      </w:r>
    </w:p>
    <w:p w14:paraId="2C185476"/>
    <w:p w14:paraId="49EBD172">
      <w:pPr>
        <w:pStyle w:val="3"/>
      </w:pPr>
      <w:r>
        <w:t xml:space="preserve">Test 4: Foam Eyes Closed </w:t>
      </w:r>
      <w:r>
        <w:rPr>
          <w:rFonts w:hint="default"/>
          <w:lang w:val="en-US"/>
        </w:rPr>
        <w:t>Ext</w:t>
      </w:r>
      <w:r>
        <w:t xml:space="preserve">: </w:t>
      </w:r>
    </w:p>
    <w:p w14:paraId="24B0A914">
      <w:pPr>
        <w:pStyle w:val="23"/>
      </w:pPr>
      <w:r>
        <w:t>Stability Score: 69.7%</w:t>
      </w:r>
    </w:p>
    <w:p w14:paraId="025BE383">
      <w:pPr>
        <w:pStyle w:val="23"/>
      </w:pPr>
      <w:r>
        <w:t>Stability Class: Mildly Reduced → FLAG</w:t>
      </w:r>
    </w:p>
    <w:p w14:paraId="7C8042DA">
      <w:pPr>
        <w:pStyle w:val="23"/>
      </w:pPr>
      <w:r>
        <w:t>Pred. Direction of Sway: -53.7 deg</w:t>
      </w:r>
    </w:p>
    <w:p w14:paraId="706F615C">
      <w:pPr>
        <w:pStyle w:val="23"/>
      </w:pPr>
      <w:r>
        <w:t>Fatigue Ratio: 46.8%</w:t>
      </w:r>
    </w:p>
    <w:p w14:paraId="3DCF7FF1">
      <w:pPr>
        <w:pStyle w:val="23"/>
      </w:pPr>
      <w:r>
        <w:t>Adaptation Ratio: 0.0%</w:t>
      </w:r>
    </w:p>
    <w:p w14:paraId="452F5EA4">
      <w:pPr>
        <w:pStyle w:val="23"/>
      </w:pPr>
      <w:r>
        <w:t>Directionality: 31%</w:t>
      </w:r>
    </w:p>
    <w:p w14:paraId="25B4048F">
      <w:pPr>
        <w:pStyle w:val="23"/>
      </w:pPr>
      <w:r>
        <w:t>Sway Center [Xo, Yo]: [0.0216 m, -0.0086 m]</w:t>
      </w:r>
    </w:p>
    <w:p w14:paraId="51DC5227">
      <w:pPr>
        <w:pStyle w:val="23"/>
      </w:pPr>
      <w:r>
        <w:t>ML Sway (Max &amp; 95%): 0.0052 m &amp; 0.0488 m</w:t>
      </w:r>
    </w:p>
    <w:p w14:paraId="40543C83">
      <w:pPr>
        <w:pStyle w:val="23"/>
      </w:pPr>
      <w:r>
        <w:t>AP Sway (Max &amp; 95%): 0.0203 m &amp; 0.0542 m</w:t>
      </w:r>
    </w:p>
    <w:p w14:paraId="5D88037B">
      <w:pPr>
        <w:pStyle w:val="23"/>
      </w:pPr>
      <w:r>
        <w:t>Actual Sway (Max &amp; Ave): 0.0410 m &amp; 0.0165 m</w:t>
      </w:r>
    </w:p>
    <w:p w14:paraId="56236E19">
      <w:pPr>
        <w:pStyle w:val="23"/>
      </w:pPr>
      <w:r>
        <w:t>Sway Velocity (Max &amp; Ave): 0.263 m/s &amp; 0.056 m/s</w:t>
      </w:r>
    </w:p>
    <w:p w14:paraId="437713E2">
      <w:pPr>
        <w:pStyle w:val="23"/>
      </w:pPr>
      <w:r>
        <w:t>Sway Acceleration (Max &amp; Ave): 2.848 m/s² &amp; 0.692 m/s²</w:t>
      </w:r>
    </w:p>
    <w:p w14:paraId="742CDA0B">
      <w:pPr>
        <w:pStyle w:val="23"/>
      </w:pPr>
      <w:r>
        <w:t>Sway Path Length: 1.1116 m</w:t>
      </w:r>
    </w:p>
    <w:p w14:paraId="40C91100">
      <w:pPr>
        <w:pStyle w:val="23"/>
      </w:pPr>
      <w:r>
        <w:t>Area 95% Conf. Ellipse: 0.0019545 m²</w:t>
      </w:r>
    </w:p>
    <w:p w14:paraId="1E753209">
      <w:pPr>
        <w:pStyle w:val="23"/>
      </w:pPr>
      <w:r>
        <w:t>LoS: 0.1976 m</w:t>
      </w:r>
    </w:p>
    <w:p w14:paraId="2ABCEB70">
      <w:pPr>
        <w:pStyle w:val="23"/>
      </w:pPr>
      <w:r>
        <w:t>Parameter p: 3.7</w:t>
      </w:r>
    </w:p>
    <w:p w14:paraId="597F01B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7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Lakshman Gawhade</cp:lastModifiedBy>
  <dcterms:modified xsi:type="dcterms:W3CDTF">2025-06-10T11:46:21Z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6A0A57BC26D447DCA70967838E61B6E5_12</vt:lpwstr>
  </property>
</Properties>
</file>