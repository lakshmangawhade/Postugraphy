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B81082F">
      <w:pPr>
        <w:pStyle w:val="3"/>
      </w:pPr>
      <w:r>
        <w:t>Test 1:  Normal Stability Eyes Open NSEO</w:t>
      </w:r>
    </w:p>
    <w:p w14:paraId="1C606187">
      <w:pPr>
        <w:pStyle w:val="23"/>
      </w:pPr>
      <w:r>
        <w:t>Stability Score: 66.3%</w:t>
      </w:r>
    </w:p>
    <w:p w14:paraId="4BF87058">
      <w:pPr>
        <w:pStyle w:val="23"/>
      </w:pPr>
      <w:r>
        <w:t>Stability Class: Moderately Reduced → FLAG</w:t>
      </w:r>
    </w:p>
    <w:p w14:paraId="0A4D3AB8">
      <w:pPr>
        <w:pStyle w:val="23"/>
      </w:pPr>
      <w:r>
        <w:t>Pred. Direction of Sway: -16.7 deg</w:t>
      </w:r>
    </w:p>
    <w:p w14:paraId="1CF4879C">
      <w:pPr>
        <w:pStyle w:val="23"/>
      </w:pPr>
      <w:r>
        <w:t>Fatigue Ratio: 0.0%</w:t>
      </w:r>
    </w:p>
    <w:p w14:paraId="317CCC15">
      <w:pPr>
        <w:pStyle w:val="23"/>
      </w:pPr>
      <w:r>
        <w:t>Adaptation Ratio: 15.9%</w:t>
      </w:r>
    </w:p>
    <w:p w14:paraId="76297605">
      <w:pPr>
        <w:pStyle w:val="23"/>
      </w:pPr>
      <w:r>
        <w:t>Directionality: 36%</w:t>
      </w:r>
    </w:p>
    <w:p w14:paraId="44545A26">
      <w:pPr>
        <w:pStyle w:val="23"/>
      </w:pPr>
      <w:r>
        <w:t>ML Sway (Max &amp; 95%): 0.0178 m &amp; 0.0520 m</w:t>
      </w:r>
    </w:p>
    <w:p w14:paraId="3726E850">
      <w:pPr>
        <w:pStyle w:val="23"/>
      </w:pPr>
      <w:r>
        <w:t>AP Sway (Max &amp; 95%): 0.0077 m &amp; 0.0360 m</w:t>
      </w:r>
    </w:p>
    <w:p w14:paraId="7FD48828">
      <w:pPr>
        <w:pStyle w:val="23"/>
      </w:pPr>
      <w:r>
        <w:t>Actual Sway (Max &amp; Ave): 0.0347 m &amp; 0.0145 m</w:t>
      </w:r>
    </w:p>
    <w:p w14:paraId="43E86733">
      <w:pPr>
        <w:pStyle w:val="23"/>
      </w:pPr>
      <w:r>
        <w:t>Sway Velocity (Max &amp; Ave): 0.291 m/s &amp; 0.052 m/s</w:t>
      </w:r>
    </w:p>
    <w:p w14:paraId="2729E791">
      <w:pPr>
        <w:pStyle w:val="23"/>
      </w:pPr>
      <w:r>
        <w:t>Sway Acceleration (Max &amp; Ave): 5.204 m/s² &amp; 0.810 m/s²</w:t>
      </w:r>
    </w:p>
    <w:p w14:paraId="244BFDC4">
      <w:pPr>
        <w:pStyle w:val="23"/>
      </w:pPr>
      <w:r>
        <w:t>Sway Path Length: 1.0298 m</w:t>
      </w:r>
    </w:p>
    <w:p w14:paraId="58D601EA">
      <w:pPr>
        <w:pStyle w:val="23"/>
      </w:pPr>
      <w:r>
        <w:t>Area 95% Conf. Ellipse: 0.0014234 m²</w:t>
      </w:r>
    </w:p>
    <w:p w14:paraId="4FC8D766">
      <w:pPr>
        <w:pStyle w:val="23"/>
      </w:pPr>
      <w:r>
        <w:t>LoS: 0.1581 m</w:t>
      </w:r>
    </w:p>
    <w:p w14:paraId="7DD3F6A3">
      <w:pPr>
        <w:pStyle w:val="23"/>
      </w:pPr>
      <w:r>
        <w:t>Parameter p: 4.5</w:t>
      </w:r>
    </w:p>
    <w:p w14:paraId="3C3AE2F8"/>
    <w:p w14:paraId="57A16B62">
      <w:pPr>
        <w:pStyle w:val="3"/>
      </w:pPr>
      <w:r>
        <w:t>Test 2: Normal Stability Eyes Closed NSEC</w:t>
      </w:r>
    </w:p>
    <w:p w14:paraId="696740B4">
      <w:pPr>
        <w:pStyle w:val="23"/>
      </w:pPr>
      <w:r>
        <w:t>Stability Score: 50.7%</w:t>
      </w:r>
    </w:p>
    <w:p w14:paraId="6640F768">
      <w:pPr>
        <w:pStyle w:val="23"/>
      </w:pPr>
      <w:r>
        <w:t>Stability Class: Profoundly Reduced → FLAG</w:t>
      </w:r>
    </w:p>
    <w:p w14:paraId="02391A3B">
      <w:pPr>
        <w:pStyle w:val="23"/>
      </w:pPr>
      <w:r>
        <w:t>Pred. Direction of Sway: -31.6 deg</w:t>
      </w:r>
    </w:p>
    <w:p w14:paraId="6E952946">
      <w:pPr>
        <w:pStyle w:val="23"/>
      </w:pPr>
      <w:r>
        <w:t>Fatigue Ratio: 0.0%</w:t>
      </w:r>
    </w:p>
    <w:p w14:paraId="4B4F8CBA">
      <w:pPr>
        <w:pStyle w:val="23"/>
      </w:pPr>
      <w:r>
        <w:t>Adaptation Ratio: 27.2%</w:t>
      </w:r>
    </w:p>
    <w:p w14:paraId="418C6EA6">
      <w:pPr>
        <w:pStyle w:val="23"/>
      </w:pPr>
      <w:r>
        <w:t>Directionality: 45%</w:t>
      </w:r>
    </w:p>
    <w:p w14:paraId="56228E9A">
      <w:pPr>
        <w:pStyle w:val="23"/>
      </w:pPr>
      <w:r>
        <w:t>ML Sway (Max &amp; 95%): 0.0161 m &amp; 0.0701 m</w:t>
      </w:r>
    </w:p>
    <w:p w14:paraId="3B1EF15F">
      <w:pPr>
        <w:pStyle w:val="23"/>
      </w:pPr>
      <w:r>
        <w:t>AP Sway (Max &amp; 95%): 0.0042 m &amp; 0.0549 m</w:t>
      </w:r>
    </w:p>
    <w:p w14:paraId="7D0FDF3C">
      <w:pPr>
        <w:pStyle w:val="23"/>
      </w:pPr>
      <w:r>
        <w:t>Actual Sway (Max &amp; Ave): 0.0619 m &amp; 0.0196 m</w:t>
      </w:r>
    </w:p>
    <w:p w14:paraId="1BFA3D27">
      <w:pPr>
        <w:pStyle w:val="23"/>
      </w:pPr>
      <w:r>
        <w:t>Sway Velocity (Max &amp; Ave): 0.319 m/s &amp; 0.068 m/s</w:t>
      </w:r>
    </w:p>
    <w:p w14:paraId="4E2D7422">
      <w:pPr>
        <w:pStyle w:val="23"/>
      </w:pPr>
      <w:r>
        <w:t>Sway Acceleration (Max &amp; Ave): 5.202 m/s² &amp; 1.018 m/s²</w:t>
      </w:r>
    </w:p>
    <w:p w14:paraId="0853CD64">
      <w:pPr>
        <w:pStyle w:val="23"/>
      </w:pPr>
      <w:r>
        <w:t>Sway Path Length: 1.3523 m</w:t>
      </w:r>
    </w:p>
    <w:p w14:paraId="11561919">
      <w:pPr>
        <w:pStyle w:val="23"/>
      </w:pPr>
      <w:r>
        <w:t>Area 95% Conf. Ellipse: 0.0026440 m²</w:t>
      </w:r>
    </w:p>
    <w:p w14:paraId="00A262E7">
      <w:pPr>
        <w:pStyle w:val="23"/>
      </w:pPr>
      <w:r>
        <w:t>LoS: 0.1581 m</w:t>
      </w:r>
    </w:p>
    <w:p w14:paraId="18F37A29">
      <w:pPr>
        <w:pStyle w:val="23"/>
      </w:pPr>
      <w:r>
        <w:t>Parameter p: 4.4</w:t>
      </w:r>
    </w:p>
    <w:p w14:paraId="5E357F14"/>
    <w:p w14:paraId="2DB3B776">
      <w:pPr>
        <w:pStyle w:val="3"/>
      </w:pPr>
      <w:r>
        <w:t>Test 3: Perturbed Stability Eyes Open PSEO</w:t>
      </w:r>
    </w:p>
    <w:p w14:paraId="5EFF9B0B">
      <w:pPr>
        <w:pStyle w:val="23"/>
      </w:pPr>
      <w:r>
        <w:t>Stability Score: 64.1%</w:t>
      </w:r>
    </w:p>
    <w:p w14:paraId="4EBA46B0">
      <w:pPr>
        <w:pStyle w:val="23"/>
      </w:pPr>
      <w:r>
        <w:t>Stability Class: Severely Reduced → FLAG</w:t>
      </w:r>
    </w:p>
    <w:p w14:paraId="2B888185">
      <w:pPr>
        <w:pStyle w:val="23"/>
      </w:pPr>
      <w:r>
        <w:t>Pred. Direction of Sway: -30.9 deg</w:t>
      </w:r>
    </w:p>
    <w:p w14:paraId="2A31309B">
      <w:pPr>
        <w:pStyle w:val="23"/>
      </w:pPr>
      <w:r>
        <w:t>Fatigue Ratio: 50.1%</w:t>
      </w:r>
    </w:p>
    <w:p w14:paraId="5EDBBD8C">
      <w:pPr>
        <w:pStyle w:val="23"/>
      </w:pPr>
      <w:r>
        <w:t>Adaptation Ratio: 0.0%</w:t>
      </w:r>
    </w:p>
    <w:p w14:paraId="015834FE">
      <w:pPr>
        <w:pStyle w:val="23"/>
      </w:pPr>
      <w:r>
        <w:t>Directionality: 17%</w:t>
      </w:r>
    </w:p>
    <w:p w14:paraId="71B6079E">
      <w:pPr>
        <w:pStyle w:val="23"/>
      </w:pPr>
      <w:r>
        <w:t>ML Sway (Max &amp; 95%): 0.0139 m &amp; 0.0545 m</w:t>
      </w:r>
    </w:p>
    <w:p w14:paraId="6A26CDFF">
      <w:pPr>
        <w:pStyle w:val="23"/>
      </w:pPr>
      <w:r>
        <w:t>AP Sway (Max &amp; 95%): 0.0114 m &amp; 0.0500 m</w:t>
      </w:r>
    </w:p>
    <w:p w14:paraId="7D190178">
      <w:pPr>
        <w:pStyle w:val="23"/>
      </w:pPr>
      <w:r>
        <w:t>Actual Sway (Max &amp; Ave): 0.0484 m &amp; 0.0165 m</w:t>
      </w:r>
    </w:p>
    <w:p w14:paraId="0D9A138F">
      <w:pPr>
        <w:pStyle w:val="23"/>
      </w:pPr>
      <w:r>
        <w:t>Sway Velocity (Max &amp; Ave): 0.276 m/s &amp; 0.051 m/s</w:t>
      </w:r>
    </w:p>
    <w:p w14:paraId="1E4C22EE">
      <w:pPr>
        <w:pStyle w:val="23"/>
      </w:pPr>
      <w:r>
        <w:t>Sway Acceleration (Max &amp; Ave): 5.265 m/s² &amp; 0.763 m/s²</w:t>
      </w:r>
    </w:p>
    <w:p w14:paraId="13F2CB99">
      <w:pPr>
        <w:pStyle w:val="23"/>
      </w:pPr>
      <w:r>
        <w:t>Sway Path Length: 1.0173 m</w:t>
      </w:r>
    </w:p>
    <w:p w14:paraId="74DF75B2">
      <w:pPr>
        <w:pStyle w:val="23"/>
      </w:pPr>
      <w:r>
        <w:t>Area 95% Conf. Ellipse: 0.0021106 m²</w:t>
      </w:r>
    </w:p>
    <w:p w14:paraId="45A404DF">
      <w:pPr>
        <w:pStyle w:val="23"/>
      </w:pPr>
      <w:r>
        <w:t>LoS: 0.1581 m</w:t>
      </w:r>
    </w:p>
    <w:p w14:paraId="7A115D06">
      <w:pPr>
        <w:pStyle w:val="23"/>
      </w:pPr>
      <w:r>
        <w:t>Parameter p: 4.9</w:t>
      </w:r>
    </w:p>
    <w:p w14:paraId="1EAF7DAB"/>
    <w:p w14:paraId="7E129D3A">
      <w:pPr>
        <w:pStyle w:val="3"/>
      </w:pPr>
      <w:r>
        <w:t>Test 4: Perturbed Stability Eyes Closed PSEC</w:t>
      </w:r>
    </w:p>
    <w:p w14:paraId="43A8C143">
      <w:pPr>
        <w:pStyle w:val="23"/>
      </w:pPr>
      <w:r>
        <w:t>Stability Score: 58.8%</w:t>
      </w:r>
      <w:bookmarkStart w:id="0" w:name="_GoBack"/>
      <w:bookmarkEnd w:id="0"/>
    </w:p>
    <w:p w14:paraId="03C4DF64">
      <w:pPr>
        <w:pStyle w:val="23"/>
      </w:pPr>
      <w:r>
        <w:t>Stability Class: Severely Reduced → FLAG</w:t>
      </w:r>
    </w:p>
    <w:p w14:paraId="2CF32868">
      <w:pPr>
        <w:pStyle w:val="23"/>
      </w:pPr>
      <w:r>
        <w:t>Pred. Direction of Sway: -50.3 deg</w:t>
      </w:r>
    </w:p>
    <w:p w14:paraId="6898352E">
      <w:pPr>
        <w:pStyle w:val="23"/>
      </w:pPr>
      <w:r>
        <w:t>Fatigue Ratio: 0.0%</w:t>
      </w:r>
    </w:p>
    <w:p w14:paraId="3B5F7413">
      <w:pPr>
        <w:pStyle w:val="23"/>
      </w:pPr>
      <w:r>
        <w:t>Adaptation Ratio: 27.7%</w:t>
      </w:r>
    </w:p>
    <w:p w14:paraId="40CF9EC2">
      <w:pPr>
        <w:pStyle w:val="23"/>
      </w:pPr>
      <w:r>
        <w:t>Directionality: 12%</w:t>
      </w:r>
    </w:p>
    <w:p w14:paraId="07EC747F">
      <w:pPr>
        <w:pStyle w:val="23"/>
      </w:pPr>
      <w:r>
        <w:t>ML Sway (Max &amp; 95%): 0.0331 m &amp; 0.0608 m</w:t>
      </w:r>
    </w:p>
    <w:p w14:paraId="382FF763">
      <w:pPr>
        <w:pStyle w:val="23"/>
      </w:pPr>
      <w:r>
        <w:t>AP Sway (Max &amp; 95%): 0.0100 m &amp; 0.0622 m</w:t>
      </w:r>
    </w:p>
    <w:p w14:paraId="00B2CA92">
      <w:pPr>
        <w:pStyle w:val="23"/>
      </w:pPr>
      <w:r>
        <w:t>Actual Sway (Max &amp; Ave): 0.0645 m &amp; 0.0188 m</w:t>
      </w:r>
    </w:p>
    <w:p w14:paraId="53CA75D5">
      <w:pPr>
        <w:pStyle w:val="23"/>
      </w:pPr>
      <w:r>
        <w:t>Sway Velocity (Max &amp; Ave): 0.387 m/s &amp; 0.063 m/s</w:t>
      </w:r>
    </w:p>
    <w:p w14:paraId="198A6882">
      <w:pPr>
        <w:pStyle w:val="23"/>
      </w:pPr>
      <w:r>
        <w:t>Sway Acceleration (Max &amp; Ave): 8.142 m/s² &amp; 0.958 m/s²</w:t>
      </w:r>
    </w:p>
    <w:p w14:paraId="7AB4A468">
      <w:pPr>
        <w:pStyle w:val="23"/>
      </w:pPr>
      <w:r>
        <w:t>Sway Path Length: 1.2571 m</w:t>
      </w:r>
    </w:p>
    <w:p w14:paraId="21578A41">
      <w:pPr>
        <w:pStyle w:val="23"/>
      </w:pPr>
      <w:r>
        <w:t>Area 95% Conf. Ellipse: 0.0029441 m²</w:t>
      </w:r>
    </w:p>
    <w:p w14:paraId="18BB9157">
      <w:pPr>
        <w:pStyle w:val="23"/>
      </w:pPr>
      <w:r>
        <w:t>LoS: 0.1581 m</w:t>
      </w:r>
    </w:p>
    <w:p w14:paraId="343BB99F">
      <w:pPr>
        <w:pStyle w:val="23"/>
      </w:pPr>
      <w:r>
        <w:t>Parameter p: 4.6</w:t>
      </w:r>
    </w:p>
    <w:p w14:paraId="6EF00A8C"/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A1416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uiPriority="99" w:semiHidden="0" w:name="List Number"/>
    <w:lsdException w:qFormat="1"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Office_12.2.0.21183_F1E327BC-269C-435d-A152-05C5408002CA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Lakshman Gawhade</cp:lastModifiedBy>
  <dcterms:modified xsi:type="dcterms:W3CDTF">2025-06-10T11:36:48Z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2057-12.2.0.21183</vt:lpwstr>
  </property>
  <property fmtid="{D5CDD505-2E9C-101B-9397-08002B2CF9AE}" pid="3" name="ICV">
    <vt:lpwstr>1D6D1706AD4D4A1990D85BB9B5B1358B_12</vt:lpwstr>
  </property>
</Properties>
</file>